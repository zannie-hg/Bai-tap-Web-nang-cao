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A165F" w:rsidRPr="001A165F" w:rsidRDefault="001A165F" w:rsidP="001A165F">
      <w:pPr>
        <w:rPr>
          <w:rFonts w:ascii="Times New Roman" w:hAnsi="Times New Roman"/>
          <w:b/>
          <w:bCs/>
          <w:sz w:val="32"/>
          <w:szCs w:val="32"/>
          <w:lang w:val="vi-VN"/>
        </w:rPr>
      </w:pPr>
      <w:r w:rsidRPr="001A165F">
        <w:rPr>
          <w:rFonts w:ascii="Times New Roman" w:hAnsi="Times New Roman"/>
          <w:b/>
          <w:bCs/>
          <w:sz w:val="32"/>
          <w:szCs w:val="32"/>
        </w:rPr>
        <w:t>Name: Nguyễn</w:t>
      </w:r>
      <w:r w:rsidRPr="001A165F">
        <w:rPr>
          <w:rFonts w:ascii="Times New Roman" w:hAnsi="Times New Roman"/>
          <w:b/>
          <w:bCs/>
          <w:sz w:val="32"/>
          <w:szCs w:val="32"/>
          <w:lang w:val="vi-VN"/>
        </w:rPr>
        <w:t xml:space="preserve"> Thị Hà Giang</w:t>
      </w:r>
    </w:p>
    <w:p w:rsidR="001A165F" w:rsidRPr="001A165F" w:rsidRDefault="001A165F" w:rsidP="001A165F">
      <w:pPr>
        <w:rPr>
          <w:rFonts w:ascii="Times New Roman" w:hAnsi="Times New Roman"/>
          <w:b/>
          <w:bCs/>
          <w:sz w:val="32"/>
          <w:szCs w:val="32"/>
        </w:rPr>
      </w:pPr>
      <w:r w:rsidRPr="001A165F">
        <w:rPr>
          <w:rFonts w:ascii="Times New Roman" w:hAnsi="Times New Roman"/>
          <w:b/>
          <w:bCs/>
          <w:sz w:val="32"/>
          <w:szCs w:val="32"/>
          <w:lang w:val="vi-VN"/>
        </w:rPr>
        <w:t>MSV: 22IT072</w:t>
      </w:r>
    </w:p>
    <w:p w:rsidR="001A165F" w:rsidRDefault="001A165F" w:rsidP="001A165F">
      <w:pPr>
        <w:rPr>
          <w:rFonts w:ascii="Times New Roman" w:hAnsi="Times New Roman"/>
          <w:b/>
          <w:bCs/>
          <w:sz w:val="32"/>
          <w:szCs w:val="32"/>
        </w:rPr>
      </w:pPr>
    </w:p>
    <w:p w:rsidR="006177D2" w:rsidRDefault="0000000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13 BÀI TẬP THỰC HÀNH  LẬP TRÌNH C# CĂN BẢN </w:t>
      </w:r>
    </w:p>
    <w:p w:rsidR="006177D2" w:rsidRDefault="0000000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- WINDOWS FORM</w:t>
      </w:r>
    </w:p>
    <w:p w:rsidR="006177D2" w:rsidRDefault="006177D2">
      <w:pPr>
        <w:rPr>
          <w:rFonts w:ascii="Times New Roman" w:hAnsi="Times New Roman" w:cs="Times New Roman"/>
          <w:sz w:val="28"/>
          <w:szCs w:val="28"/>
        </w:rPr>
      </w:pP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1 -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Đối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Tượng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Form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Một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Control Thông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Dụng</w:t>
      </w:r>
      <w:proofErr w:type="spellEnd"/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Trong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Windows Form</w:t>
      </w:r>
    </w:p>
    <w:p w:rsidR="001A165F" w:rsidRDefault="001A165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Form1.cs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muốn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mở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chương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trình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Hỏi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người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dùng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.OKCancel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Dispose();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Tên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của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Form1_KeyDown(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e.Modifiers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.Alt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//Lưu ý: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bật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KeyPreview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== true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trước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khi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chạy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Form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gán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nội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dung "Hello Freetuts.net"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vào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TextBox</w:t>
      </w:r>
      <w:proofErr w:type="spellEnd"/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"Hello Freetuts.net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Form1_MouseClick(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MouseButtons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vừa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click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chuột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trái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MouseButtons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vừa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click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chuột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phải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MouseButtons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.Middle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vừa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click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chuột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giữa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dg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muốn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đóng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chương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trình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Hỏi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người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dùng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(dg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1A165F" w:rsidRDefault="001A165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Form1.Designer.cs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 Required designer variable.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&lt;/summary&gt;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 Clean up any resources being used.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&lt;/summary&gt;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&lt;param name="disposing"&gt;true if managed resources should be disposed; otherwise, false.&lt;/param&gt;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disposing)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components.Dispose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(disposing);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Windows Form Designer generated code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 Required method for Designer support - do not modify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 the contents of this method with the code editor.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/// &lt;/summary&gt;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label1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SuspendLayout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label1.Font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"Arial Narrow"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12F,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FontStyle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.Regular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GraphicsUnit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0);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(73, 101);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(92, 24);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label1.TabIndex = 0;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Họ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tên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label1.Click += label1_Click;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txt_hoten</w:t>
      </w:r>
      <w:proofErr w:type="spellEnd"/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"Segoe UI"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12F,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FontStyle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.Regular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GraphicsUnit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0);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(202, 101);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txt_hoten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(321, 34);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button1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(154, 228);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"button1"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(94, 29);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button1.TabIndex = 2;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"Hiển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button1.UseVisualStyleBackColor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button1.Click += button1_Click;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button2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(363, 228);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"button2"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(94, 29);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button2.TabIndex = 3;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Thoát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button2.UseVisualStyleBackColor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button2.Click += button2_Click;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Form1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AutoScaleDimensions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(8F, 20F);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ClientSize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(640, 333);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(button2);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(button1);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(label1);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KeyPreview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KeyDown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Form1_KeyDown;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MouseClick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Form1_MouseClick;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ResumeLayout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PerformLayout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#endregion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txt_hoten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button1;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button2;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1A165F" w:rsidRDefault="001A165F" w:rsidP="001A165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1A165F" w:rsidRDefault="001A165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1602F" wp14:editId="323D0A20">
            <wp:extent cx="5522595" cy="3306445"/>
            <wp:effectExtent l="0" t="0" r="1905" b="8255"/>
            <wp:docPr id="1735592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22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D2" w:rsidRDefault="006177D2">
      <w:pPr>
        <w:rPr>
          <w:rFonts w:ascii="Times New Roman" w:hAnsi="Times New Roman"/>
          <w:sz w:val="28"/>
          <w:szCs w:val="28"/>
        </w:rPr>
      </w:pP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2 -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Cách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Dùng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Label - Button - Textbox Trong C#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Winforms</w:t>
      </w:r>
      <w:proofErr w:type="spellEnd"/>
    </w:p>
    <w:p w:rsidR="000C78BB" w:rsidRDefault="000C78B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Form1.cs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bai2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&gt;=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&lt;=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'9'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)8))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&gt;=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&lt;=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'9'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)8))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result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 +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result.ToString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result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 -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result.ToString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result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 *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result.ToString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result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) /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result.ToString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0C78BB" w:rsidRDefault="000C78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Form1.Designer.cs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bai2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designer variable.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Clean up any resources being used.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true if managed resources should be disposed; otherwise, false.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&lt;/param&gt;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disposing)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components.Dispose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(disposing);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Windows Form Designer generated code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method for Designer support - do not modify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the contents of this method with the code editor.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SuspendLayout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label1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(221, 121);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(68, 15);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label1.TabIndex = 0;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Số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thứ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nhất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label1.Click += label1_Click;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txtSoThuNhat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(348, 115);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txtSoThuNhat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(192,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txtSoThuNhat.KeyPress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label2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(221, 192);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(60, 15);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label2.TabIndex = 0;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Số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thứ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hai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label2.Click += label1_Click;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txtSoThuHai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(348, 186);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txtSoThuHai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(192,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txtSoThuHai.KeyPress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btnCong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(144, 274);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btnCong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btnTru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(252, 274);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btnTru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btnNhan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(361, 274);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btnNhan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btnChia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(474, 274);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btnChia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btnDelete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(590, 274);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btnDelete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label3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label3.Location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(221, 349);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(47, 15);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label3.TabIndex = 0;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Kết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quả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label3.Click += label1_Click;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txtKetQua</w:t>
      </w:r>
      <w:proofErr w:type="spellEnd"/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(348, 343);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txtKetQua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(192, 23);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txtKetQua.TextChanged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textBox1_TextChanged;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Form1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AutoScaleDimensions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(7F, 15F);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ClientSize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(800, 450);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(label2);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(label3);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(label1);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ResumeLayout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PerformLayout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#endregion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txtSoThuNhat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label2;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txtSoThuHai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btnTru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btnChia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label3;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txtKetQua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0C78BB" w:rsidRDefault="000C78BB" w:rsidP="000C78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0C78BB" w:rsidRDefault="000C78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70C0DA" wp14:editId="021E021C">
            <wp:extent cx="5522595" cy="3319145"/>
            <wp:effectExtent l="0" t="0" r="1905" b="0"/>
            <wp:docPr id="1755411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114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BB" w:rsidRDefault="000C78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8B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8BCD5B" wp14:editId="5B26D989">
            <wp:extent cx="5522595" cy="3319145"/>
            <wp:effectExtent l="0" t="0" r="1905" b="0"/>
            <wp:docPr id="665304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48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BB">
        <w:rPr>
          <w:noProof/>
        </w:rPr>
        <w:t xml:space="preserve"> </w:t>
      </w:r>
      <w:r w:rsidRPr="000C78B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5D26B7" wp14:editId="1168682C">
            <wp:extent cx="5522595" cy="3319145"/>
            <wp:effectExtent l="0" t="0" r="1905" b="0"/>
            <wp:docPr id="624590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905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BB">
        <w:rPr>
          <w:noProof/>
        </w:rPr>
        <w:t xml:space="preserve"> </w:t>
      </w:r>
      <w:r w:rsidRPr="000C78BB">
        <w:rPr>
          <w:noProof/>
        </w:rPr>
        <w:drawing>
          <wp:inline distT="0" distB="0" distL="0" distR="0" wp14:anchorId="18DE3FF8" wp14:editId="69F9AEEE">
            <wp:extent cx="5522595" cy="3319145"/>
            <wp:effectExtent l="0" t="0" r="1905" b="0"/>
            <wp:docPr id="1703556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69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BB">
        <w:rPr>
          <w:noProof/>
        </w:rPr>
        <w:lastRenderedPageBreak/>
        <w:t xml:space="preserve"> </w:t>
      </w:r>
      <w:r w:rsidRPr="000C78BB">
        <w:rPr>
          <w:noProof/>
        </w:rPr>
        <w:drawing>
          <wp:inline distT="0" distB="0" distL="0" distR="0" wp14:anchorId="50153899" wp14:editId="0CDC66E3">
            <wp:extent cx="5522595" cy="3319145"/>
            <wp:effectExtent l="0" t="0" r="1905" b="0"/>
            <wp:docPr id="833307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070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D2" w:rsidRDefault="006177D2">
      <w:pPr>
        <w:rPr>
          <w:rFonts w:ascii="Times New Roman" w:hAnsi="Times New Roman" w:cs="Times New Roman"/>
          <w:sz w:val="28"/>
          <w:szCs w:val="28"/>
        </w:rPr>
      </w:pP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3 -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Checkbox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RadioButton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Trong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Trình</w:t>
      </w:r>
      <w:proofErr w:type="spellEnd"/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C#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Winforms</w:t>
      </w:r>
      <w:proofErr w:type="spellEnd"/>
    </w:p>
    <w:p w:rsidR="006177D2" w:rsidRDefault="00A429B2">
      <w:pPr>
        <w:rPr>
          <w:rFonts w:ascii="Times New Roman" w:hAnsi="Times New Roman"/>
          <w:b/>
          <w:bCs/>
          <w:sz w:val="28"/>
          <w:szCs w:val="28"/>
        </w:rPr>
      </w:pPr>
      <w:r w:rsidRPr="00A429B2">
        <w:rPr>
          <w:rFonts w:ascii="Times New Roman" w:hAnsi="Times New Roman"/>
          <w:b/>
          <w:bCs/>
          <w:sz w:val="28"/>
          <w:szCs w:val="28"/>
        </w:rPr>
        <w:t>Form1.cs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bai3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checkBox1_CheckedChanged(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str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str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str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str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str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str.Length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&gt; 0)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Sở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của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: 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str);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sở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nào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chọn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str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str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str.Length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&gt; 0)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Màu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: 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  <w:lang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 str);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màu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nào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chọn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A429B2" w:rsidRDefault="00A429B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Form1.Designer.cs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bai3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designer variable.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Clean up any resources being used.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true if managed resources should be disposed; otherwise, false.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&lt;/param&gt;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disposing)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components.Dispose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(disposing);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Windows Form Designer generated code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method for Designer support - do not modify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the contents of this method with the code editor.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groupBox2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groupBox1.SuspendLayout();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groupBox2.SuspendLayout();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SuspendLayout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groupBox1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(102, 89);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"groupBox1"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(239, 239);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groupBox1.TabIndex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groupBox1.TabStop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Sở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của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chkboxDiDuLich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(18, 181);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chkboxDiDuLich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(76,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du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lịch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chkboxChoiTheThao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(18, 146);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chkboxChoiTheThao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(98,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Chơi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thao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chkboxXemPhim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(18, 112);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chkboxXemPhim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(80,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xem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phim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chkboxNgheNhac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(18, 77);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chkboxNgheNhac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(84,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"Nghe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nhạc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chkboxMuaSam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(18, 42);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chkboxMuaSam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"Mua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sắm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groupBox2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(402, 93);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"groupBox2"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(264, 235);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groupBox2.TabIndex = 1;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groupBox2.TabStop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Màu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rdbtnXanh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(21, 176);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rdbtnXanh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(52,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rdbtnXanh.TabStop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"Xanh"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rdbtnCam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(21, 141);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rdbtnCam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(50,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rdbtnCam.TabStop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"Cam"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rdbtnVang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(21, 107);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rdbtnVang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(51,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rdbtnVang.TabStop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Vàng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rdbtnDo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(21, 73);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rdbtnDo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(40,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rdbtnDo.TabStop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rdbtnDen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(21, 38);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rdbtnDen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(46, 19);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rdbtnDen.TabStop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btnMau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Color.FromArgb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(192, 255, 192);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(457, 361);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btnMau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(136, 35);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Màu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btnSoThich</w:t>
      </w:r>
      <w:proofErr w:type="spellEnd"/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Color.FromArgb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(255, 192, 192);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(152, 361);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btnSoThich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(136, 35);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Sở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thích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của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Form1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AutoScaleDimensions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(7F, 15F);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(255, 255, 192);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ClientSize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(800, 450);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(groupBox2);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(groupBox1);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groupBox1.ResumeLayout(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groupBox1.PerformLayout();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groupBox2.ResumeLayout(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groupBox2.PerformLayout();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ResumeLayout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#endregion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groupBox1;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chkboxMuaSam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groupBox2;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chkboxDiDuLich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chkboxChoiTheThao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chkboxXemPhim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chkboxNgheNhac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checkBox10;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checkBox9;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checkBox6;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checkBox8;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checkBox7;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button1;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btnMau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rdbtnXanh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rdbtnCam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rdbtnVang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RadioButton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rdbtnDen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btnSoThich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A429B2" w:rsidRDefault="00A429B2" w:rsidP="00A429B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A429B2" w:rsidRPr="00A429B2" w:rsidRDefault="00A429B2">
      <w:pPr>
        <w:rPr>
          <w:rFonts w:ascii="Times New Roman" w:hAnsi="Times New Roman"/>
          <w:b/>
          <w:bCs/>
          <w:sz w:val="28"/>
          <w:szCs w:val="28"/>
        </w:rPr>
      </w:pPr>
      <w:r w:rsidRPr="00A429B2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A797D5F" wp14:editId="14CD4733">
            <wp:extent cx="5522595" cy="2991485"/>
            <wp:effectExtent l="0" t="0" r="1905" b="0"/>
            <wp:docPr id="1905397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977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9B2">
        <w:rPr>
          <w:noProof/>
        </w:rPr>
        <w:t xml:space="preserve"> </w:t>
      </w:r>
      <w:r w:rsidRPr="00A429B2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E48454A" wp14:editId="7B4AB11E">
            <wp:extent cx="5522595" cy="2991485"/>
            <wp:effectExtent l="0" t="0" r="1905" b="0"/>
            <wp:docPr id="609770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704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4 -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ComboBox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ListBox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Trong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</w:t>
      </w: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Winforms</w:t>
      </w:r>
      <w:proofErr w:type="spellEnd"/>
    </w:p>
    <w:p w:rsidR="006177D2" w:rsidRPr="00367D93" w:rsidRDefault="00367D93">
      <w:pPr>
        <w:rPr>
          <w:rFonts w:ascii="Times New Roman" w:hAnsi="Times New Roman"/>
          <w:b/>
          <w:bCs/>
          <w:sz w:val="28"/>
          <w:szCs w:val="28"/>
          <w:lang w:val="vi-VN"/>
        </w:rPr>
      </w:pPr>
      <w:r w:rsidRPr="00367D93">
        <w:rPr>
          <w:rFonts w:ascii="Times New Roman" w:hAnsi="Times New Roman"/>
          <w:b/>
          <w:bCs/>
          <w:sz w:val="28"/>
          <w:szCs w:val="28"/>
        </w:rPr>
        <w:t>Form1</w:t>
      </w:r>
      <w:r w:rsidRPr="00367D93">
        <w:rPr>
          <w:rFonts w:ascii="Times New Roman" w:hAnsi="Times New Roman"/>
          <w:b/>
          <w:bCs/>
          <w:sz w:val="28"/>
          <w:szCs w:val="28"/>
          <w:lang w:val="vi-VN"/>
        </w:rPr>
        <w:t>.cs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bai4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label3_Click(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lstboxHienThi.Items.Count.ToString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Vui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lòng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điền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đầy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đủ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!= 0)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[0]);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(a - 1).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(0);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(a - 1).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a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Convert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- 1);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(a - 1).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lstboxHienThi.Items.Clear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367D93" w:rsidRDefault="00367D93">
      <w:pPr>
        <w:rPr>
          <w:rFonts w:ascii="Times New Roman" w:hAnsi="Times New Roman"/>
          <w:b/>
          <w:bCs/>
          <w:sz w:val="28"/>
          <w:szCs w:val="28"/>
          <w:lang w:val="vi-VN"/>
        </w:rPr>
      </w:pPr>
      <w:r w:rsidRPr="00367D93">
        <w:rPr>
          <w:rFonts w:ascii="Times New Roman" w:hAnsi="Times New Roman"/>
          <w:b/>
          <w:bCs/>
          <w:sz w:val="28"/>
          <w:szCs w:val="28"/>
          <w:lang w:val="vi-VN"/>
        </w:rPr>
        <w:t>Form1.Designer.cs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bai4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designer variable.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Clean up any resources being used.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true if managed resources should be disposed; otherwise, false.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&lt;/param&gt;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disposing)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components.Dispose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(disposing);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Windows Form Designer generated code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method for Designer support - do not modify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the contents of this method with the code editor.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groupBox1.SuspendLayout();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SuspendLayout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label1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(53, 142);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label1.Name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(58, 15);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label1.TabIndex = 0;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Họ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tên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txtHoVaTen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(117, 139);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txtHoVaTen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(185,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btnNhapThongTin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btnNhapThongTin.FlatStyle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FlatStyle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(96, 219);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btnNhapThongTin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(140,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Nhập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lstboxHienThi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lstboxHienThi.FormattingEnabled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lstboxHienThi.ItemHeight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15;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(11, 22);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lstboxHienThi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(427, 169);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3;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label2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(348, 301);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(147, 15);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label2.TabIndex = 4;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Tổng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số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người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đã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khai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báo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txtHienThi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(526, 298);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txtHienThi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(204,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5;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btnXoadangchon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(355, 365);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btnXoadangchon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(156,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Xóa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đang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chọn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btnXoaTatCa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(355, 404);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btnXoaTatCa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(156,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Xóa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tất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cả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btnXoadau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(558, 365);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btnXoadau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(156,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Xóa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đầu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btnXoaCuoi</w:t>
      </w:r>
      <w:proofErr w:type="spellEnd"/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(558, 404);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btnXoaCuoi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(156, 23);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Xóa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cuối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groupBox1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groupBox1.BackColor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(224, 224, 224);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(337, 93);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"groupBox1"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(451, 345);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groupBox1.TabIndex = 6;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groupBox1.TabStop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label3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label3.Font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"Segoe UI"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12F,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FontStyle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GraphicsUnit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0);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(305, 29);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(190, 21);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label3.TabIndex = 7;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"KHAI BÁO Y TẾ ĐIỆN TỬ"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label3.Click += label3_Click;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Form1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AutoScaleDimensions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(7F, 15F);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(224, 224, 224);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ClientSize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(800, 450);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(label3);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(label2);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(label1);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(groupBox1);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groupBox1.ResumeLayout(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ResumeLayout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PerformLayout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#endregion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txtHoVaTen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btnNhapThongTin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ListBox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lstboxHienThi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label2;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txtHienThi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btnXoadangchon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btnXoaTatCa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btnXoadau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btnXoaCuoi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GroupBox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groupBox1;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label3;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367D93" w:rsidRDefault="00367D93" w:rsidP="00367D9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367D93" w:rsidRPr="00367D93" w:rsidRDefault="00367D93">
      <w:pPr>
        <w:rPr>
          <w:rFonts w:ascii="Times New Roman" w:hAnsi="Times New Roman"/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6E53C2D" wp14:editId="43923F23">
            <wp:extent cx="5522595" cy="3319145"/>
            <wp:effectExtent l="0" t="0" r="1905" b="0"/>
            <wp:docPr id="707159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98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4E8" w:rsidRPr="00AE74E8">
        <w:rPr>
          <w:noProof/>
        </w:rPr>
        <w:t xml:space="preserve"> </w:t>
      </w:r>
      <w:r w:rsidR="00AE74E8" w:rsidRPr="00AE74E8">
        <w:rPr>
          <w:rFonts w:ascii="Times New Roman" w:hAnsi="Times New Roman"/>
          <w:b/>
          <w:bCs/>
          <w:sz w:val="28"/>
          <w:szCs w:val="28"/>
          <w:lang w:val="vi-VN"/>
        </w:rPr>
        <w:drawing>
          <wp:inline distT="0" distB="0" distL="0" distR="0" wp14:anchorId="63603667" wp14:editId="5679232B">
            <wp:extent cx="5522595" cy="3319145"/>
            <wp:effectExtent l="0" t="0" r="1905" b="0"/>
            <wp:docPr id="1710037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370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D2" w:rsidRDefault="00000000">
      <w:pPr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5 -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C#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ToolTip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HelpProvider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ErrorProvider</w:t>
      </w:r>
      <w:proofErr w:type="spellEnd"/>
    </w:p>
    <w:p w:rsidR="006177D2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Trong C# Windows Form</w:t>
      </w:r>
    </w:p>
    <w:p w:rsidR="006177D2" w:rsidRDefault="006177D2">
      <w:pPr>
        <w:rPr>
          <w:rFonts w:ascii="Times New Roman" w:hAnsi="Times New Roman" w:cs="Times New Roman"/>
          <w:sz w:val="28"/>
          <w:szCs w:val="28"/>
        </w:rPr>
      </w:pPr>
    </w:p>
    <w:p w:rsidR="00857878" w:rsidRPr="00857878" w:rsidRDefault="00857878" w:rsidP="00857878">
      <w:pPr>
        <w:rPr>
          <w:b/>
          <w:bCs/>
          <w:sz w:val="28"/>
          <w:szCs w:val="28"/>
          <w:lang w:val="vi-VN"/>
        </w:rPr>
      </w:pPr>
      <w:r w:rsidRPr="00857878">
        <w:rPr>
          <w:b/>
          <w:bCs/>
          <w:sz w:val="28"/>
          <w:szCs w:val="28"/>
          <w:lang w:val="vi-VN"/>
        </w:rPr>
        <w:t>Form1.cs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bai5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 || 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.IsNullOrWhiteSpace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Đăng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nhập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thành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Vui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lòng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điền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đầy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đủ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tin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KeyPressEventArgs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(!(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&gt;=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&lt;=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'9'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e.KeyChar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==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)8))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e.Handled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txtMatKhau.UseSystemPasswordChar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sender,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e)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dg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Bạn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muốn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đóng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chương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trình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"Thông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báo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MessageBoxButtons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MessageBoxIcon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(dg ==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DialogResult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857878" w:rsidRPr="00857878" w:rsidRDefault="00857878" w:rsidP="00857878">
      <w:pPr>
        <w:rPr>
          <w:b/>
          <w:bCs/>
          <w:sz w:val="28"/>
          <w:szCs w:val="28"/>
          <w:lang w:val="vi-VN"/>
        </w:rPr>
      </w:pPr>
      <w:r w:rsidRPr="00857878">
        <w:rPr>
          <w:b/>
          <w:bCs/>
          <w:sz w:val="28"/>
          <w:szCs w:val="28"/>
          <w:lang w:val="vi-VN"/>
        </w:rPr>
        <w:t>Form1.Designer.cs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bai5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designer variable.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IContainer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components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Clean up any resources being used.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disposing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true if managed resources should be disposed; otherwise, false.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&lt;/param&gt;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disposing)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components.Dispose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(disposing);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Windows Form Designer generated code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Required method for Designer support - do not modify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 the contents of this method with the code editor.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&lt;/summary&gt;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ComponentResourceManager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resources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ComponentResourceManager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Panel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PictureBox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Panel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panel1.SuspendLayout();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((System.ComponentModel.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)pictureBox1).BeginInit();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panel2.SuspendLayout();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SuspendLayout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panel1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panel1.BackColor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SystemColors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.ActiveCaption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panel1.Controls.Add(pictureBox1);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(1, -4);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"panel1"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(340, 457);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panel1.TabIndex = 0;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pictureBox1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pictureBox1.Image =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Image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resources.GetObject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"pictureBox1.Image"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(0, 56);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"pictureBox1"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(328, 331);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pictureBox1.TabIndex = 0;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pictureBox1.TabStop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panel2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panel2.BackColor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panel2.Controls.Add(label3);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panel2.Controls.Add(label2);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panel2.Controls.Add(label1);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(340, -4);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"panel2"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(461, 457);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panel2.TabIndex = 0;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btnThoat</w:t>
      </w:r>
      <w:proofErr w:type="spellEnd"/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(281, 343);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btnThoat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(75, 23);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4;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Thoát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btnDangNhap</w:t>
      </w:r>
      <w:proofErr w:type="spellEnd"/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(119, 343);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btnDangNhap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(88, 23);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4;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Đăng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nhập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btnDangNhap.Click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chkboxHienThiMatKhau</w:t>
      </w:r>
      <w:proofErr w:type="spellEnd"/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chkboxHienThiMatKhau.AutoSize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(207, 266);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chkboxHienThiMatKhau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(121, 19);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3;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"Hiển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thị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mật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khẩu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chkboxHienThiMatKhau.UseVisualStyleBackColor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chkboxHienThiMatKhau.CheckedChanged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txtMatKhau</w:t>
      </w:r>
      <w:proofErr w:type="spellEnd"/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(210, 216);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(163, 23);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txtMatKhau.UseSystemPasswordChar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txtMatKhau.KeyPress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txtMatKhau_KeyPress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label3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(72, 219);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(57, 15);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label3.TabIndex = 1;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label3.Text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Mật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khẩu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txtTenDangNhap</w:t>
      </w:r>
      <w:proofErr w:type="spellEnd"/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txtTenDangNhap.Location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(210, 156);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txtTenDangNhap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(163, 23);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txtTenDangNhap.TabIndex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2;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label2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(72, 159);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(85, 15);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label2.TabIndex = 1;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    label2.Text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Tên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đăng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nhập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label1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label1.AutoSize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label1.Font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"Segoe UI"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15.75F,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FontStyle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GraphicsUnit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, 0);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label1.Location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(119, 73);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"label1"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label1.Size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(226, 30);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label1.TabIndex = 0;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"CỬA SỔ ĐĂNG NHẬP"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>// Form1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AutoScaleDimensions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(7F, 15F);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AutoScaleMode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AutoScaleMode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.Font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ClientSize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(800, 450);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(panel2);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Controls.Add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(panel1);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"Form1"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panel1.ResumeLayout(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((System.ComponentModel.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ISupportInitialize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)pictureBox1).EndInit();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panel2.ResumeLayout(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panel2.PerformLayout();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ResumeLayout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eastAsia="en-US"/>
        </w:rPr>
        <w:t>#endregion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Panel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panel1;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PictureBox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pictureBox1;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Panel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panel2;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CheckBox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chkboxHienThiMatKhau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txtMatKhau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label3;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txtTenDangNhap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label2;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label1;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btnThoat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btnDangNhap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857878" w:rsidRDefault="00857878" w:rsidP="0085787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177D2" w:rsidRDefault="00C55D40">
      <w:r w:rsidRPr="00C55D40">
        <w:lastRenderedPageBreak/>
        <w:drawing>
          <wp:inline distT="0" distB="0" distL="0" distR="0" wp14:anchorId="20E67FCC" wp14:editId="3923F1AA">
            <wp:extent cx="5522595" cy="2991485"/>
            <wp:effectExtent l="0" t="0" r="1905" b="0"/>
            <wp:docPr id="9530464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4640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D40">
        <w:rPr>
          <w:noProof/>
        </w:rPr>
        <w:t xml:space="preserve"> </w:t>
      </w:r>
      <w:r w:rsidRPr="00C55D40">
        <w:drawing>
          <wp:inline distT="0" distB="0" distL="0" distR="0" wp14:anchorId="099BD58F" wp14:editId="202F136B">
            <wp:extent cx="5522595" cy="3319145"/>
            <wp:effectExtent l="0" t="0" r="1905" b="0"/>
            <wp:docPr id="189474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49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7D2">
      <w:pgSz w:w="11906" w:h="16838"/>
      <w:pgMar w:top="1157" w:right="1463" w:bottom="1157" w:left="1746" w:header="720" w:footer="720" w:gutter="0"/>
      <w:cols w:space="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1180581642">
    <w:abstractNumId w:val="9"/>
  </w:num>
  <w:num w:numId="2" w16cid:durableId="1027172342">
    <w:abstractNumId w:val="7"/>
  </w:num>
  <w:num w:numId="3" w16cid:durableId="1405183062">
    <w:abstractNumId w:val="6"/>
  </w:num>
  <w:num w:numId="4" w16cid:durableId="1117945457">
    <w:abstractNumId w:val="5"/>
  </w:num>
  <w:num w:numId="5" w16cid:durableId="541669298">
    <w:abstractNumId w:val="4"/>
  </w:num>
  <w:num w:numId="6" w16cid:durableId="1954050712">
    <w:abstractNumId w:val="8"/>
  </w:num>
  <w:num w:numId="7" w16cid:durableId="1403991705">
    <w:abstractNumId w:val="3"/>
  </w:num>
  <w:num w:numId="8" w16cid:durableId="541943132">
    <w:abstractNumId w:val="2"/>
  </w:num>
  <w:num w:numId="9" w16cid:durableId="162429869">
    <w:abstractNumId w:val="1"/>
  </w:num>
  <w:num w:numId="10" w16cid:durableId="179899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50A31"/>
    <w:rsid w:val="000716D2"/>
    <w:rsid w:val="00071AAB"/>
    <w:rsid w:val="00092649"/>
    <w:rsid w:val="000B76C4"/>
    <w:rsid w:val="000C5610"/>
    <w:rsid w:val="000C78BB"/>
    <w:rsid w:val="000E6552"/>
    <w:rsid w:val="000F3A4F"/>
    <w:rsid w:val="000F59AC"/>
    <w:rsid w:val="001364FE"/>
    <w:rsid w:val="001368DD"/>
    <w:rsid w:val="0014061E"/>
    <w:rsid w:val="00147DB3"/>
    <w:rsid w:val="001518A5"/>
    <w:rsid w:val="00154390"/>
    <w:rsid w:val="00170095"/>
    <w:rsid w:val="00170E4F"/>
    <w:rsid w:val="00172A27"/>
    <w:rsid w:val="001743F4"/>
    <w:rsid w:val="00187C33"/>
    <w:rsid w:val="001936B7"/>
    <w:rsid w:val="00196AB1"/>
    <w:rsid w:val="001A165F"/>
    <w:rsid w:val="00201333"/>
    <w:rsid w:val="00210FA7"/>
    <w:rsid w:val="00216417"/>
    <w:rsid w:val="0026631D"/>
    <w:rsid w:val="002C2F53"/>
    <w:rsid w:val="0033518C"/>
    <w:rsid w:val="003437C2"/>
    <w:rsid w:val="00367D93"/>
    <w:rsid w:val="00377186"/>
    <w:rsid w:val="003A1C03"/>
    <w:rsid w:val="00414627"/>
    <w:rsid w:val="00425D63"/>
    <w:rsid w:val="004416F4"/>
    <w:rsid w:val="00454152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177D2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57878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29B2"/>
    <w:rsid w:val="00A91424"/>
    <w:rsid w:val="00AA2C77"/>
    <w:rsid w:val="00AC3FB9"/>
    <w:rsid w:val="00AC702A"/>
    <w:rsid w:val="00AD226F"/>
    <w:rsid w:val="00AE74E8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5D40"/>
    <w:rsid w:val="00C56C7E"/>
    <w:rsid w:val="00C776A4"/>
    <w:rsid w:val="00C9113B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3B3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0FD3155"/>
    <w:rsid w:val="18195B0C"/>
    <w:rsid w:val="1F8C5B7E"/>
    <w:rsid w:val="4ACA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2689FB"/>
  <w15:docId w15:val="{0684DB32-E0ED-49E5-8180-5FCFCBA8F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toc 4" w:qFormat="1"/>
    <w:lsdException w:name="toc 7" w:qFormat="1"/>
    <w:lsdException w:name="toc 9" w:qFormat="1"/>
    <w:lsdException w:name="caption" w:semiHidden="1" w:unhideWhenUsed="1" w:qFormat="1"/>
    <w:lsdException w:name="table of figures" w:qFormat="1"/>
    <w:lsdException w:name="table of authorities" w:qFormat="1"/>
    <w:lsdException w:name="toa heading" w:qFormat="1"/>
    <w:lsdException w:name="Title" w:qFormat="1"/>
    <w:lsdException w:name="Default Paragraph Font" w:semiHidden="1"/>
    <w:lsdException w:name="Subtitle" w:qFormat="1"/>
    <w:lsdException w:name="Salutation" w:qFormat="1"/>
    <w:lsdException w:name="Body Tex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/>
    <w:lsdException w:name="Table Classic 1" w:semiHidden="1" w:unhideWhenUsed="1" w:qFormat="1"/>
    <w:lsdException w:name="Table Classic 2" w:semiHidden="1" w:unhideWhenUsed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/>
    <w:lsdException w:name="Table Columns 2" w:semiHidden="1" w:unhideWhenUsed="1" w:qFormat="1"/>
    <w:lsdException w:name="Table Columns 3" w:semiHidden="1" w:unhideWhenUsed="1"/>
    <w:lsdException w:name="Table Columns 4" w:semiHidden="1" w:unhideWhenUsed="1"/>
    <w:lsdException w:name="Table Columns 5" w:semiHidden="1" w:unhideWhenUsed="1" w:qFormat="1"/>
    <w:lsdException w:name="Table Grid 1" w:semiHidden="1" w:unhideWhenUsed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 w:qFormat="1"/>
    <w:lsdException w:name="Table List 3" w:semiHidden="1" w:unhideWhenUsed="1" w:qFormat="1"/>
    <w:lsdException w:name="Table List 4" w:semiHidden="1" w:unhideWhenUsed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/>
    <w:lsdException w:name="Table Web 1" w:semiHidden="1" w:unhideWhenUsed="1" w:qFormat="1"/>
    <w:lsdException w:name="Table Web 2" w:semiHidden="1" w:unhideWhenUsed="1" w:qFormat="1"/>
    <w:lsdException w:name="Table Web 3" w:semiHidden="1" w:unhideWhenUsed="1"/>
    <w:lsdException w:name="Table Grid" w:qFormat="1"/>
    <w:lsdException w:name="Table Theme" w:semiHidden="1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 w:qFormat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 w:qFormat="1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/>
    <w:lsdException w:name="Medium List 2 Accent 2" w:uiPriority="66" w:qFormat="1"/>
    <w:lsdException w:name="Medium Grid 1 Accent 2" w:uiPriority="67" w:qFormat="1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styleId="BodyTextIndent">
    <w:name w:val="Body Text Indent"/>
    <w:basedOn w:val="Normal"/>
    <w:pPr>
      <w:spacing w:after="120"/>
      <w:ind w:leftChars="200" w:left="420"/>
    </w:pPr>
  </w:style>
  <w:style w:type="paragraph" w:styleId="BodyTextFirstIndent2">
    <w:name w:val="Body Text First Indent 2"/>
    <w:basedOn w:val="BodyTextIndent"/>
    <w:pPr>
      <w:ind w:firstLineChars="200" w:firstLine="420"/>
    </w:pPr>
  </w:style>
  <w:style w:type="paragraph" w:styleId="BodyTextIndent2">
    <w:name w:val="Body Text Indent 2"/>
    <w:basedOn w:val="Normal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pPr>
      <w:ind w:leftChars="2100" w:left="100"/>
    </w:p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Date">
    <w:name w:val="Date"/>
    <w:basedOn w:val="Normal"/>
    <w:next w:val="Normal"/>
    <w:pPr>
      <w:ind w:leftChars="2500" w:left="100"/>
    </w:pPr>
  </w:style>
  <w:style w:type="paragraph" w:styleId="DocumentMap">
    <w:name w:val="Document Map"/>
    <w:basedOn w:val="Normal"/>
    <w:pPr>
      <w:shd w:val="clear" w:color="auto" w:fill="000080"/>
    </w:pPr>
  </w:style>
  <w:style w:type="paragraph" w:styleId="E-mailSignature">
    <w:name w:val="E-mail Signature"/>
    <w:basedOn w:val="Normal"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pPr>
      <w:snapToGrid w:val="0"/>
    </w:p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Pr>
      <w:vertAlign w:val="superscript"/>
    </w:rPr>
  </w:style>
  <w:style w:type="paragraph" w:styleId="FootnoteText">
    <w:name w:val="footnote text"/>
    <w:basedOn w:val="Normal"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rPr>
      <w:i/>
      <w:iCs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Pr>
      <w:i/>
      <w:iCs/>
    </w:rPr>
  </w:style>
  <w:style w:type="character" w:styleId="HTMLKeyboard">
    <w:name w:val="HTML Keyboard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</w:rPr>
  </w:style>
  <w:style w:type="character" w:styleId="HTMLSample">
    <w:name w:val="HTML Sample"/>
    <w:basedOn w:val="DefaultParagraphFont"/>
    <w:rPr>
      <w:rFonts w:ascii="Courier New" w:hAnsi="Courier New" w:cs="Courier New"/>
    </w:rPr>
  </w:style>
  <w:style w:type="character" w:styleId="HTMLTypewriter">
    <w:name w:val="HTML Typewriter"/>
    <w:basedOn w:val="DefaultParagraphFont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Index1">
    <w:name w:val="index 1"/>
    <w:basedOn w:val="Normal"/>
    <w:next w:val="Normal"/>
  </w:style>
  <w:style w:type="paragraph" w:styleId="Index2">
    <w:name w:val="index 2"/>
    <w:basedOn w:val="Normal"/>
    <w:next w:val="Normal"/>
    <w:pPr>
      <w:ind w:leftChars="200" w:left="200"/>
    </w:pPr>
  </w:style>
  <w:style w:type="paragraph" w:styleId="Index3">
    <w:name w:val="index 3"/>
    <w:basedOn w:val="Normal"/>
    <w:next w:val="Normal"/>
    <w:pPr>
      <w:ind w:leftChars="400" w:left="400"/>
    </w:pPr>
  </w:style>
  <w:style w:type="paragraph" w:styleId="Index4">
    <w:name w:val="index 4"/>
    <w:basedOn w:val="Normal"/>
    <w:next w:val="Normal"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pPr>
      <w:ind w:leftChars="1000" w:left="1000"/>
    </w:pPr>
  </w:style>
  <w:style w:type="paragraph" w:styleId="Index7">
    <w:name w:val="index 7"/>
    <w:basedOn w:val="Normal"/>
    <w:next w:val="Normal"/>
    <w:pPr>
      <w:ind w:leftChars="1200" w:left="1200"/>
    </w:pPr>
  </w:style>
  <w:style w:type="paragraph" w:styleId="Index8">
    <w:name w:val="index 8"/>
    <w:basedOn w:val="Normal"/>
    <w:next w:val="Normal"/>
    <w:pPr>
      <w:ind w:leftChars="1400" w:left="1400"/>
    </w:pPr>
  </w:style>
  <w:style w:type="paragraph" w:styleId="Index9">
    <w:name w:val="index 9"/>
    <w:basedOn w:val="Normal"/>
    <w:next w:val="Normal"/>
    <w:pPr>
      <w:ind w:leftChars="1600" w:left="1600"/>
    </w:pPr>
  </w:style>
  <w:style w:type="paragraph" w:styleId="IndexHeading">
    <w:name w:val="index heading"/>
    <w:basedOn w:val="Normal"/>
    <w:next w:val="Index1"/>
    <w:rPr>
      <w:rFonts w:ascii="Arial" w:hAnsi="Arial" w:cs="Arial"/>
      <w:b/>
      <w:bCs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pPr>
      <w:ind w:left="200" w:hangingChars="200" w:hanging="200"/>
    </w:p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pPr>
      <w:numPr>
        <w:numId w:val="1"/>
      </w:numPr>
    </w:pPr>
  </w:style>
  <w:style w:type="paragraph" w:styleId="ListBullet2">
    <w:name w:val="List Bullet 2"/>
    <w:basedOn w:val="Normal"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Chars="200" w:left="420"/>
    </w:p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styleId="ListContinue3">
    <w:name w:val="List Continue 3"/>
    <w:basedOn w:val="Normal"/>
    <w:pPr>
      <w:spacing w:after="120"/>
      <w:ind w:leftChars="600" w:left="1260"/>
    </w:pPr>
  </w:style>
  <w:style w:type="paragraph" w:styleId="ListContinue4">
    <w:name w:val="List Continue 4"/>
    <w:basedOn w:val="Normal"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pPr>
      <w:ind w:firstLineChars="200" w:firstLine="420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1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4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28</Pages>
  <Words>6355</Words>
  <Characters>36230</Characters>
  <Application>Microsoft Office Word</Application>
  <DocSecurity>0</DocSecurity>
  <Lines>301</Lines>
  <Paragraphs>84</Paragraphs>
  <ScaleCrop>false</ScaleCrop>
  <Company/>
  <LinksUpToDate>false</LinksUpToDate>
  <CharactersWithSpaces>42501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THUTHANH</dc:creator>
  <cp:lastModifiedBy>giang giang</cp:lastModifiedBy>
  <cp:revision>15</cp:revision>
  <dcterms:created xsi:type="dcterms:W3CDTF">2025-03-15T13:22:00Z</dcterms:created>
  <dcterms:modified xsi:type="dcterms:W3CDTF">2025-03-16T16:32:00Z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BDE00A4A8BFD40D8B5AA21D9BE785225_11</vt:lpwstr>
  </property>
</Properties>
</file>